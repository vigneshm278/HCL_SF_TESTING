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5C7B57">
      <w:pPr>
        <w:spacing w:before="840"/>
        <w:jc w:val="center"/>
      </w:pPr>
      <w:r>
        <w:rPr>
          <w:b/>
          <w:color w:val="0F766E"/>
          <w:sz w:val="30"/>
        </w:rPr>
        <w:t>SELENIUM WEBDRIVER</w:t>
      </w:r>
    </w:p>
    <w:p w14:paraId="3DD58405">
      <w:pPr>
        <w:pStyle w:val="36"/>
        <w:jc w:val="center"/>
      </w:pPr>
      <w:r>
        <w:t>WEB TABLE</w:t>
      </w:r>
      <w:r>
        <w:br w:type="textWrapping"/>
      </w:r>
      <w:r>
        <w:t>AUTOMATION</w:t>
      </w:r>
    </w:p>
    <w:p w14:paraId="3B9A8778">
      <w:pPr>
        <w:jc w:val="center"/>
      </w:pPr>
      <w:r>
        <w:rPr>
          <w:color w:val="5B6573"/>
          <w:sz w:val="26"/>
        </w:rPr>
        <w:t>Python Practice • Test Cases • Execution Evidence</w:t>
      </w:r>
    </w:p>
    <w:p w14:paraId="0CB3D305">
      <w:pPr>
        <w:jc w:val="center"/>
      </w:pPr>
      <w:r>
        <w:rPr>
          <w:color w:val="2563EB"/>
          <w:sz w:val="24"/>
        </w:rPr>
        <w: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609A8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EAF1FB"/>
          </w:tcPr>
          <w:p w14:paraId="671C4D99">
            <w:pPr>
              <w:spacing w:line="240" w:lineRule="auto"/>
            </w:pPr>
            <w:r>
              <w:rPr>
                <w:b/>
                <w:color w:val="14213D"/>
              </w:rPr>
              <w:t>NAME</w:t>
            </w:r>
          </w:p>
        </w:tc>
        <w:tc>
          <w:tcPr>
            <w:tcW w:w="5083" w:type="dxa"/>
          </w:tcPr>
          <w:p w14:paraId="0969152B">
            <w:pPr>
              <w:spacing w:line="240" w:lineRule="auto"/>
            </w:pPr>
            <w:r>
              <w:t>Vignesh M</w:t>
            </w:r>
          </w:p>
        </w:tc>
      </w:tr>
      <w:tr w14:paraId="3D800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EAF1FB"/>
          </w:tcPr>
          <w:p w14:paraId="6A897910">
            <w:pPr>
              <w:spacing w:line="240" w:lineRule="auto"/>
            </w:pPr>
            <w:r>
              <w:rPr>
                <w:b/>
                <w:color w:val="14213D"/>
              </w:rPr>
              <w:t>REGISTER NUMBER</w:t>
            </w:r>
          </w:p>
        </w:tc>
        <w:tc>
          <w:tcPr>
            <w:tcW w:w="5083" w:type="dxa"/>
          </w:tcPr>
          <w:p w14:paraId="25FCBEC7">
            <w:pPr>
              <w:spacing w:line="240" w:lineRule="auto"/>
            </w:pPr>
            <w:r>
              <w:t>212223240176</w:t>
            </w:r>
          </w:p>
        </w:tc>
      </w:tr>
      <w:tr w14:paraId="59F29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EAF1FB"/>
          </w:tcPr>
          <w:p w14:paraId="2C9E8FF8">
            <w:pPr>
              <w:spacing w:line="240" w:lineRule="auto"/>
            </w:pPr>
            <w:r>
              <w:rPr>
                <w:b/>
                <w:color w:val="14213D"/>
              </w:rPr>
              <w:t>DATE</w:t>
            </w:r>
          </w:p>
        </w:tc>
        <w:tc>
          <w:tcPr>
            <w:tcW w:w="5083" w:type="dxa"/>
          </w:tcPr>
          <w:p w14:paraId="38855B15">
            <w:pPr>
              <w:spacing w:line="240" w:lineRule="auto"/>
            </w:pPr>
            <w:r>
              <w:t>09 October 2026</w:t>
            </w:r>
          </w:p>
        </w:tc>
      </w:tr>
      <w:tr w14:paraId="6CC27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EAF1FB"/>
          </w:tcPr>
          <w:p w14:paraId="4056E173">
            <w:pPr>
              <w:spacing w:line="240" w:lineRule="auto"/>
            </w:pPr>
            <w:r>
              <w:rPr>
                <w:b/>
                <w:color w:val="14213D"/>
              </w:rPr>
              <w:t>PRACTICE URL</w:t>
            </w:r>
          </w:p>
        </w:tc>
        <w:tc>
          <w:tcPr>
            <w:tcW w:w="5083" w:type="dxa"/>
          </w:tcPr>
          <w:p w14:paraId="5203D4EB">
            <w:pPr>
              <w:spacing w:line="240" w:lineRule="auto"/>
            </w:pPr>
            <w:r>
              <w:t>https://assertqa.com/practice/webtables</w:t>
            </w:r>
          </w:p>
        </w:tc>
      </w:tr>
    </w:tbl>
    <w:p w14:paraId="528B0348">
      <w:pPr>
        <w:spacing w:before="320"/>
        <w:jc w:val="center"/>
      </w:pPr>
      <w:r>
        <w:rPr>
          <w:b/>
          <w:color w:val="0F766E"/>
        </w:rPr>
        <w:t>REPORT CONTENT</w:t>
      </w:r>
    </w:p>
    <w:p w14:paraId="02F7308D">
      <w:pPr>
        <w:jc w:val="center"/>
      </w:pPr>
      <w:r>
        <w:t>Complete Code → Topic-wise Outputs → Screenshots → Evidence Summary</w:t>
      </w:r>
    </w:p>
    <w:p w14:paraId="6631BAFB">
      <w:r>
        <w:br w:type="page"/>
      </w:r>
    </w:p>
    <w:p w14:paraId="0957C675">
      <w:pPr>
        <w:pStyle w:val="2"/>
      </w:pPr>
      <w:r>
        <w:t>1. Objective</w:t>
      </w:r>
    </w:p>
    <w:p w14:paraId="59CDC78C">
      <w:r>
        <w:t>To practise Selenium WebDriver with Python by extracting table headers and rows, searching an employee by last name, printing email addresses, finding the maximum salary, checking links, and counting the data rows visible on the current page.</w:t>
      </w:r>
    </w:p>
    <w:p w14:paraId="0F041F7F">
      <w:pPr>
        <w:pStyle w:val="2"/>
      </w:pPr>
      <w:r>
        <w:t>2. Test Case Overview</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89"/>
        <w:gridCol w:w="3389"/>
        <w:gridCol w:w="3389"/>
      </w:tblGrid>
      <w:tr w14:paraId="706F59E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89" w:type="dxa"/>
          </w:tcPr>
          <w:p w14:paraId="6D6B8245">
            <w:pPr>
              <w:spacing w:line="240" w:lineRule="auto"/>
            </w:pPr>
            <w:r>
              <w:rPr>
                <w:b/>
              </w:rPr>
              <w:t>TEST ID</w:t>
            </w:r>
          </w:p>
        </w:tc>
        <w:tc>
          <w:tcPr>
            <w:tcW w:w="3389" w:type="dxa"/>
          </w:tcPr>
          <w:p w14:paraId="52C0C81C">
            <w:pPr>
              <w:spacing w:line="240" w:lineRule="auto"/>
            </w:pPr>
            <w:r>
              <w:rPr>
                <w:b/>
              </w:rPr>
              <w:t>TOPIC</w:t>
            </w:r>
          </w:p>
        </w:tc>
        <w:tc>
          <w:tcPr>
            <w:tcW w:w="3389" w:type="dxa"/>
          </w:tcPr>
          <w:p w14:paraId="4FA3F235">
            <w:pPr>
              <w:spacing w:line="240" w:lineRule="auto"/>
            </w:pPr>
            <w:r>
              <w:rPr>
                <w:b/>
              </w:rPr>
              <w:t>PURPOSE</w:t>
            </w:r>
          </w:p>
        </w:tc>
      </w:tr>
      <w:tr w14:paraId="0D018ED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89" w:type="dxa"/>
          </w:tcPr>
          <w:p w14:paraId="7798D68E">
            <w:pPr>
              <w:spacing w:line="240" w:lineRule="auto"/>
            </w:pPr>
            <w:r>
              <w:t>TC01</w:t>
            </w:r>
          </w:p>
        </w:tc>
        <w:tc>
          <w:tcPr>
            <w:tcW w:w="3389" w:type="dxa"/>
          </w:tcPr>
          <w:p w14:paraId="3F2471FC">
            <w:pPr>
              <w:spacing w:line="240" w:lineRule="auto"/>
            </w:pPr>
            <w:r>
              <w:t>Print Table Headers</w:t>
            </w:r>
          </w:p>
        </w:tc>
        <w:tc>
          <w:tcPr>
            <w:tcW w:w="3389" w:type="dxa"/>
          </w:tcPr>
          <w:p w14:paraId="0CA8CAE0">
            <w:pPr>
              <w:spacing w:line="240" w:lineRule="auto"/>
            </w:pPr>
            <w:r>
              <w:t>Read all header cells (&lt;th&gt;).</w:t>
            </w:r>
          </w:p>
        </w:tc>
      </w:tr>
      <w:tr w14:paraId="0088177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89" w:type="dxa"/>
          </w:tcPr>
          <w:p w14:paraId="4FDE3AF3">
            <w:pPr>
              <w:spacing w:line="240" w:lineRule="auto"/>
            </w:pPr>
            <w:r>
              <w:t>TC02</w:t>
            </w:r>
          </w:p>
        </w:tc>
        <w:tc>
          <w:tcPr>
            <w:tcW w:w="3389" w:type="dxa"/>
          </w:tcPr>
          <w:p w14:paraId="2419C3AA">
            <w:pPr>
              <w:spacing w:line="240" w:lineRule="auto"/>
            </w:pPr>
            <w:r>
              <w:t>Print First Row</w:t>
            </w:r>
          </w:p>
        </w:tc>
        <w:tc>
          <w:tcPr>
            <w:tcW w:w="3389" w:type="dxa"/>
          </w:tcPr>
          <w:p w14:paraId="4B04E93D">
            <w:pPr>
              <w:spacing w:line="240" w:lineRule="auto"/>
            </w:pPr>
            <w:r>
              <w:t>Print all cells from the first body row.</w:t>
            </w:r>
          </w:p>
        </w:tc>
      </w:tr>
      <w:tr w14:paraId="24F4C99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89" w:type="dxa"/>
          </w:tcPr>
          <w:p w14:paraId="6AA79A39">
            <w:pPr>
              <w:spacing w:line="240" w:lineRule="auto"/>
            </w:pPr>
            <w:r>
              <w:t>TC03</w:t>
            </w:r>
          </w:p>
        </w:tc>
        <w:tc>
          <w:tcPr>
            <w:tcW w:w="3389" w:type="dxa"/>
          </w:tcPr>
          <w:p w14:paraId="3D4AF889">
            <w:pPr>
              <w:spacing w:line="240" w:lineRule="auto"/>
            </w:pPr>
            <w:r>
              <w:t>Print Last Row</w:t>
            </w:r>
          </w:p>
        </w:tc>
        <w:tc>
          <w:tcPr>
            <w:tcW w:w="3389" w:type="dxa"/>
          </w:tcPr>
          <w:p w14:paraId="312BEB84">
            <w:pPr>
              <w:spacing w:line="240" w:lineRule="auto"/>
            </w:pPr>
            <w:r>
              <w:t>Print all cells from the last body row currently loaded.</w:t>
            </w:r>
          </w:p>
        </w:tc>
      </w:tr>
      <w:tr w14:paraId="48825A3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89" w:type="dxa"/>
          </w:tcPr>
          <w:p w14:paraId="578FD504">
            <w:pPr>
              <w:spacing w:line="240" w:lineRule="auto"/>
            </w:pPr>
            <w:r>
              <w:t>TC04</w:t>
            </w:r>
          </w:p>
        </w:tc>
        <w:tc>
          <w:tcPr>
            <w:tcW w:w="3389" w:type="dxa"/>
          </w:tcPr>
          <w:p w14:paraId="7B118DAD">
            <w:pPr>
              <w:spacing w:line="240" w:lineRule="auto"/>
            </w:pPr>
            <w:r>
              <w:t>Search by Last Name</w:t>
            </w:r>
          </w:p>
        </w:tc>
        <w:tc>
          <w:tcPr>
            <w:tcW w:w="3389" w:type="dxa"/>
          </w:tcPr>
          <w:p w14:paraId="21793F7C">
            <w:pPr>
              <w:spacing w:line="240" w:lineRule="auto"/>
            </w:pPr>
            <w:r>
              <w:t>Find the row whose Last Name is Smith.</w:t>
            </w:r>
          </w:p>
        </w:tc>
      </w:tr>
      <w:tr w14:paraId="1E12237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89" w:type="dxa"/>
          </w:tcPr>
          <w:p w14:paraId="36FBC3B8">
            <w:pPr>
              <w:spacing w:line="240" w:lineRule="auto"/>
            </w:pPr>
            <w:r>
              <w:t>TC05</w:t>
            </w:r>
          </w:p>
        </w:tc>
        <w:tc>
          <w:tcPr>
            <w:tcW w:w="3389" w:type="dxa"/>
          </w:tcPr>
          <w:p w14:paraId="782BE058">
            <w:pPr>
              <w:spacing w:line="240" w:lineRule="auto"/>
            </w:pPr>
            <w:r>
              <w:t>Print All Emails</w:t>
            </w:r>
          </w:p>
        </w:tc>
        <w:tc>
          <w:tcPr>
            <w:tcW w:w="3389" w:type="dxa"/>
          </w:tcPr>
          <w:p w14:paraId="2A08EF23">
            <w:pPr>
              <w:spacing w:line="240" w:lineRule="auto"/>
            </w:pPr>
            <w:r>
              <w:t>Print the email cell from each visible row.</w:t>
            </w:r>
          </w:p>
        </w:tc>
      </w:tr>
      <w:tr w14:paraId="403D758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89" w:type="dxa"/>
          </w:tcPr>
          <w:p w14:paraId="6E0BD6E7">
            <w:pPr>
              <w:spacing w:line="240" w:lineRule="auto"/>
            </w:pPr>
            <w:r>
              <w:t>TC06</w:t>
            </w:r>
          </w:p>
        </w:tc>
        <w:tc>
          <w:tcPr>
            <w:tcW w:w="3389" w:type="dxa"/>
          </w:tcPr>
          <w:p w14:paraId="036F90EC">
            <w:pPr>
              <w:spacing w:line="240" w:lineRule="auto"/>
            </w:pPr>
            <w:r>
              <w:t>Maximum Salary</w:t>
            </w:r>
          </w:p>
        </w:tc>
        <w:tc>
          <w:tcPr>
            <w:tcW w:w="3389" w:type="dxa"/>
          </w:tcPr>
          <w:p w14:paraId="1F408210">
            <w:pPr>
              <w:spacing w:line="240" w:lineRule="auto"/>
            </w:pPr>
            <w:r>
              <w:t>Convert salary text to an integer and find the maximum.</w:t>
            </w:r>
          </w:p>
        </w:tc>
      </w:tr>
      <w:tr w14:paraId="28E95EE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89" w:type="dxa"/>
          </w:tcPr>
          <w:p w14:paraId="0717EE71">
            <w:pPr>
              <w:spacing w:line="240" w:lineRule="auto"/>
            </w:pPr>
            <w:r>
              <w:t>TC07</w:t>
            </w:r>
          </w:p>
        </w:tc>
        <w:tc>
          <w:tcPr>
            <w:tcW w:w="3389" w:type="dxa"/>
          </w:tcPr>
          <w:p w14:paraId="656EAF31">
            <w:pPr>
              <w:spacing w:line="240" w:lineRule="auto"/>
            </w:pPr>
            <w:r>
              <w:t>Link Checking</w:t>
            </w:r>
          </w:p>
        </w:tc>
        <w:tc>
          <w:tcPr>
            <w:tcW w:w="3389" w:type="dxa"/>
          </w:tcPr>
          <w:p w14:paraId="25FA1375">
            <w:pPr>
              <w:spacing w:line="240" w:lineRule="auto"/>
            </w:pPr>
            <w:r>
              <w:t>Find anchor tags inside the table and print href values.</w:t>
            </w:r>
          </w:p>
        </w:tc>
      </w:tr>
      <w:tr w14:paraId="7985DE3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89" w:type="dxa"/>
          </w:tcPr>
          <w:p w14:paraId="60DEE1BF">
            <w:pPr>
              <w:spacing w:line="240" w:lineRule="auto"/>
            </w:pPr>
            <w:r>
              <w:t>TC08</w:t>
            </w:r>
          </w:p>
        </w:tc>
        <w:tc>
          <w:tcPr>
            <w:tcW w:w="3389" w:type="dxa"/>
          </w:tcPr>
          <w:p w14:paraId="3549CF78">
            <w:pPr>
              <w:spacing w:line="240" w:lineRule="auto"/>
            </w:pPr>
            <w:r>
              <w:t>Count Data Rows</w:t>
            </w:r>
          </w:p>
        </w:tc>
        <w:tc>
          <w:tcPr>
            <w:tcW w:w="3389" w:type="dxa"/>
          </w:tcPr>
          <w:p w14:paraId="0E572ECC">
            <w:pPr>
              <w:spacing w:line="240" w:lineRule="auto"/>
            </w:pPr>
            <w:r>
              <w:t>Count rows containing &lt;td&gt; cells.</w:t>
            </w:r>
          </w:p>
        </w:tc>
      </w:tr>
    </w:tbl>
    <w:p w14:paraId="092D7CBD">
      <w:pPr>
        <w:pStyle w:val="2"/>
      </w:pPr>
      <w:r>
        <w:t>3. Complete Python Selenium Code</w:t>
      </w:r>
    </w:p>
    <w:p w14:paraId="775C381A">
      <w:r>
        <w:t>Run the following script in VS Code. The code is presented first, followed by topic-wise output and screenshot evidence.</w:t>
      </w:r>
    </w:p>
    <w:p w14:paraId="4336FDE3">
      <w:pPr>
        <w:spacing w:after="0"/>
        <w:ind w:left="86"/>
      </w:pPr>
      <w:r>
        <w:rPr>
          <w:rFonts w:ascii="Consolas" w:hAnsi="Consolas"/>
          <w:color w:val="172033"/>
          <w:sz w:val="14"/>
        </w:rPr>
        <w:t>from selenium import webdriver</w:t>
      </w:r>
    </w:p>
    <w:p w14:paraId="6F0314F6">
      <w:pPr>
        <w:spacing w:after="0"/>
        <w:ind w:left="86"/>
      </w:pPr>
      <w:r>
        <w:rPr>
          <w:rFonts w:ascii="Consolas" w:hAnsi="Consolas"/>
          <w:color w:val="172033"/>
          <w:sz w:val="14"/>
        </w:rPr>
        <w:t>from selenium.webdriver.common.by import By</w:t>
      </w:r>
    </w:p>
    <w:p w14:paraId="1604F9CA">
      <w:pPr>
        <w:spacing w:after="0"/>
        <w:ind w:left="86"/>
      </w:pPr>
      <w:r>
        <w:rPr>
          <w:rFonts w:ascii="Consolas" w:hAnsi="Consolas"/>
          <w:color w:val="172033"/>
          <w:sz w:val="14"/>
        </w:rPr>
        <w:t>import time</w:t>
      </w:r>
    </w:p>
    <w:p w14:paraId="21AD2EEC">
      <w:pPr>
        <w:spacing w:after="0"/>
        <w:ind w:left="86"/>
      </w:pPr>
      <w:r>
        <w:rPr>
          <w:rFonts w:ascii="Consolas" w:hAnsi="Consolas"/>
          <w:color w:val="172033"/>
          <w:sz w:val="14"/>
        </w:rPr>
        <w:t xml:space="preserve"> </w:t>
      </w:r>
    </w:p>
    <w:p w14:paraId="6ABB2E1A">
      <w:pPr>
        <w:spacing w:after="0"/>
        <w:ind w:left="86"/>
      </w:pPr>
      <w:r>
        <w:rPr>
          <w:rFonts w:ascii="Consolas" w:hAnsi="Consolas"/>
          <w:color w:val="172033"/>
          <w:sz w:val="14"/>
        </w:rPr>
        <w:t>driver = webdriver.Chrome()</w:t>
      </w:r>
    </w:p>
    <w:p w14:paraId="1E62335E">
      <w:pPr>
        <w:spacing w:after="0"/>
        <w:ind w:left="86"/>
      </w:pPr>
      <w:r>
        <w:rPr>
          <w:rFonts w:ascii="Consolas" w:hAnsi="Consolas"/>
          <w:color w:val="172033"/>
          <w:sz w:val="14"/>
        </w:rPr>
        <w:t>driver.maximize_window()</w:t>
      </w:r>
    </w:p>
    <w:p w14:paraId="160B6842">
      <w:pPr>
        <w:spacing w:after="0"/>
        <w:ind w:left="86"/>
      </w:pPr>
      <w:r>
        <w:rPr>
          <w:rFonts w:ascii="Consolas" w:hAnsi="Consolas"/>
          <w:color w:val="172033"/>
          <w:sz w:val="14"/>
        </w:rPr>
        <w:t>driver.get("https://assertqa.com/practice/webtables")</w:t>
      </w:r>
    </w:p>
    <w:p w14:paraId="21216677">
      <w:pPr>
        <w:spacing w:after="0"/>
        <w:ind w:left="86"/>
      </w:pPr>
      <w:r>
        <w:rPr>
          <w:rFonts w:ascii="Consolas" w:hAnsi="Consolas"/>
          <w:color w:val="172033"/>
          <w:sz w:val="14"/>
        </w:rPr>
        <w:t xml:space="preserve"> </w:t>
      </w:r>
    </w:p>
    <w:p w14:paraId="455363BD">
      <w:pPr>
        <w:spacing w:after="0"/>
        <w:ind w:left="86"/>
      </w:pPr>
      <w:r>
        <w:rPr>
          <w:rFonts w:ascii="Consolas" w:hAnsi="Consolas"/>
          <w:color w:val="172033"/>
          <w:sz w:val="14"/>
        </w:rPr>
        <w:t>time.sleep(2)</w:t>
      </w:r>
    </w:p>
    <w:p w14:paraId="65989054">
      <w:pPr>
        <w:spacing w:after="0"/>
        <w:ind w:left="86"/>
      </w:pPr>
      <w:r>
        <w:rPr>
          <w:rFonts w:ascii="Consolas" w:hAnsi="Consolas"/>
          <w:color w:val="172033"/>
          <w:sz w:val="14"/>
        </w:rPr>
        <w:t xml:space="preserve"> </w:t>
      </w:r>
    </w:p>
    <w:p w14:paraId="38B582A8">
      <w:pPr>
        <w:spacing w:after="0"/>
        <w:ind w:left="86"/>
      </w:pPr>
      <w:r>
        <w:rPr>
          <w:rFonts w:ascii="Consolas" w:hAnsi="Consolas"/>
          <w:color w:val="172033"/>
          <w:sz w:val="14"/>
        </w:rPr>
        <w:t>employee_table = driver.find_element(</w:t>
      </w:r>
    </w:p>
    <w:p w14:paraId="47639694">
      <w:pPr>
        <w:spacing w:after="0"/>
        <w:ind w:left="86"/>
      </w:pPr>
      <w:r>
        <w:rPr>
          <w:rFonts w:ascii="Consolas" w:hAnsi="Consolas"/>
          <w:color w:val="172033"/>
          <w:sz w:val="14"/>
        </w:rPr>
        <w:t xml:space="preserve">    By.XPATH, '//*[@id="employees-table"]'</w:t>
      </w:r>
    </w:p>
    <w:p w14:paraId="1B3B2226">
      <w:pPr>
        <w:spacing w:after="0"/>
        <w:ind w:left="86"/>
      </w:pPr>
      <w:r>
        <w:rPr>
          <w:rFonts w:ascii="Consolas" w:hAnsi="Consolas"/>
          <w:color w:val="172033"/>
          <w:sz w:val="14"/>
        </w:rPr>
        <w:t>)</w:t>
      </w:r>
    </w:p>
    <w:p w14:paraId="09EF6238">
      <w:pPr>
        <w:spacing w:after="0"/>
        <w:ind w:left="86"/>
      </w:pPr>
      <w:r>
        <w:rPr>
          <w:rFonts w:ascii="Consolas" w:hAnsi="Consolas"/>
          <w:color w:val="172033"/>
          <w:sz w:val="14"/>
        </w:rPr>
        <w:t>rows = employee_table.find_elements(By.XPATH, ".//tbody/tr")</w:t>
      </w:r>
    </w:p>
    <w:p w14:paraId="4AF906C4">
      <w:pPr>
        <w:spacing w:after="0"/>
        <w:ind w:left="86"/>
      </w:pPr>
      <w:r>
        <w:rPr>
          <w:rFonts w:ascii="Consolas" w:hAnsi="Consolas"/>
          <w:color w:val="172033"/>
          <w:sz w:val="14"/>
        </w:rPr>
        <w:t xml:space="preserve"> </w:t>
      </w:r>
    </w:p>
    <w:p w14:paraId="1751C16B">
      <w:pPr>
        <w:spacing w:after="0"/>
        <w:ind w:left="86"/>
      </w:pPr>
      <w:r>
        <w:rPr>
          <w:rFonts w:ascii="Consolas" w:hAnsi="Consolas"/>
          <w:color w:val="172033"/>
          <w:sz w:val="14"/>
        </w:rPr>
        <w:t xml:space="preserve"> </w:t>
      </w:r>
    </w:p>
    <w:p w14:paraId="484B7E2A">
      <w:pPr>
        <w:spacing w:after="0"/>
        <w:ind w:left="86"/>
      </w:pPr>
      <w:r>
        <w:rPr>
          <w:rFonts w:ascii="Consolas" w:hAnsi="Consolas"/>
          <w:color w:val="172033"/>
          <w:sz w:val="14"/>
        </w:rPr>
        <w:t># TC01 - Table Headers</w:t>
      </w:r>
    </w:p>
    <w:p w14:paraId="3B18C2AE">
      <w:pPr>
        <w:spacing w:after="0"/>
        <w:ind w:left="86"/>
      </w:pPr>
      <w:r>
        <w:rPr>
          <w:rFonts w:ascii="Consolas" w:hAnsi="Consolas"/>
          <w:color w:val="172033"/>
          <w:sz w:val="14"/>
        </w:rPr>
        <w:t>print("\nTC01 - Table Headers")</w:t>
      </w:r>
    </w:p>
    <w:p w14:paraId="5BDBD52C">
      <w:pPr>
        <w:spacing w:after="0"/>
        <w:ind w:left="86"/>
      </w:pPr>
      <w:r>
        <w:rPr>
          <w:rFonts w:ascii="Consolas" w:hAnsi="Consolas"/>
          <w:color w:val="172033"/>
          <w:sz w:val="14"/>
        </w:rPr>
        <w:t>headers = employee_table.find_elements(By.XPATH, ".//th")</w:t>
      </w:r>
    </w:p>
    <w:p w14:paraId="23E3A1CD">
      <w:pPr>
        <w:spacing w:after="0"/>
        <w:ind w:left="86"/>
      </w:pPr>
      <w:r>
        <w:rPr>
          <w:rFonts w:ascii="Consolas" w:hAnsi="Consolas"/>
          <w:color w:val="172033"/>
          <w:sz w:val="14"/>
        </w:rPr>
        <w:t>for h in headers:</w:t>
      </w:r>
    </w:p>
    <w:p w14:paraId="4B7CB7A5">
      <w:pPr>
        <w:spacing w:after="0"/>
        <w:ind w:left="86"/>
      </w:pPr>
      <w:r>
        <w:rPr>
          <w:rFonts w:ascii="Consolas" w:hAnsi="Consolas"/>
          <w:color w:val="172033"/>
          <w:sz w:val="14"/>
        </w:rPr>
        <w:t xml:space="preserve">    print(h.text, end=" ")</w:t>
      </w:r>
    </w:p>
    <w:p w14:paraId="7B083645">
      <w:pPr>
        <w:spacing w:after="0"/>
        <w:ind w:left="86"/>
      </w:pPr>
      <w:r>
        <w:rPr>
          <w:rFonts w:ascii="Consolas" w:hAnsi="Consolas"/>
          <w:color w:val="172033"/>
          <w:sz w:val="14"/>
        </w:rPr>
        <w:t>print()</w:t>
      </w:r>
    </w:p>
    <w:p w14:paraId="23708CA9">
      <w:pPr>
        <w:spacing w:after="0"/>
        <w:ind w:left="86"/>
      </w:pPr>
      <w:r>
        <w:rPr>
          <w:rFonts w:ascii="Consolas" w:hAnsi="Consolas"/>
          <w:color w:val="172033"/>
          <w:sz w:val="14"/>
        </w:rPr>
        <w:t xml:space="preserve"> </w:t>
      </w:r>
    </w:p>
    <w:p w14:paraId="461B8767">
      <w:pPr>
        <w:spacing w:after="0"/>
        <w:ind w:left="86"/>
      </w:pPr>
      <w:r>
        <w:rPr>
          <w:rFonts w:ascii="Consolas" w:hAnsi="Consolas"/>
          <w:color w:val="172033"/>
          <w:sz w:val="14"/>
        </w:rPr>
        <w:t xml:space="preserve"> </w:t>
      </w:r>
    </w:p>
    <w:p w14:paraId="06E7EF00">
      <w:pPr>
        <w:spacing w:after="0"/>
        <w:ind w:left="86"/>
      </w:pPr>
      <w:r>
        <w:rPr>
          <w:rFonts w:ascii="Consolas" w:hAnsi="Consolas"/>
          <w:color w:val="172033"/>
          <w:sz w:val="14"/>
        </w:rPr>
        <w:t># TC02 - First Row</w:t>
      </w:r>
    </w:p>
    <w:p w14:paraId="573408E2">
      <w:pPr>
        <w:spacing w:after="0"/>
        <w:ind w:left="86"/>
      </w:pPr>
      <w:r>
        <w:rPr>
          <w:rFonts w:ascii="Consolas" w:hAnsi="Consolas"/>
          <w:color w:val="172033"/>
          <w:sz w:val="14"/>
        </w:rPr>
        <w:t>print("\nTC02 - First Row")</w:t>
      </w:r>
    </w:p>
    <w:p w14:paraId="7271FCEC">
      <w:pPr>
        <w:spacing w:after="0"/>
        <w:ind w:left="86"/>
      </w:pPr>
      <w:r>
        <w:rPr>
          <w:rFonts w:ascii="Consolas" w:hAnsi="Consolas"/>
          <w:color w:val="172033"/>
          <w:sz w:val="14"/>
        </w:rPr>
        <w:t>first_row = employee_table.find_elements(</w:t>
      </w:r>
    </w:p>
    <w:p w14:paraId="3B9C289A">
      <w:pPr>
        <w:spacing w:after="0"/>
        <w:ind w:left="86"/>
      </w:pPr>
      <w:r>
        <w:rPr>
          <w:rFonts w:ascii="Consolas" w:hAnsi="Consolas"/>
          <w:color w:val="172033"/>
          <w:sz w:val="14"/>
        </w:rPr>
        <w:t xml:space="preserve">    By.XPATH, ".//tbody/tr[1]/td"</w:t>
      </w:r>
    </w:p>
    <w:p w14:paraId="275F5998">
      <w:pPr>
        <w:spacing w:after="0"/>
        <w:ind w:left="86"/>
      </w:pPr>
      <w:r>
        <w:rPr>
          <w:rFonts w:ascii="Consolas" w:hAnsi="Consolas"/>
          <w:color w:val="172033"/>
          <w:sz w:val="14"/>
        </w:rPr>
        <w:t>)</w:t>
      </w:r>
    </w:p>
    <w:p w14:paraId="0016025F">
      <w:pPr>
        <w:spacing w:after="0"/>
        <w:ind w:left="86"/>
      </w:pPr>
      <w:r>
        <w:rPr>
          <w:rFonts w:ascii="Consolas" w:hAnsi="Consolas"/>
          <w:color w:val="172033"/>
          <w:sz w:val="14"/>
        </w:rPr>
        <w:t>for data in first_row:</w:t>
      </w:r>
    </w:p>
    <w:p w14:paraId="6B149141">
      <w:pPr>
        <w:spacing w:after="0"/>
        <w:ind w:left="86"/>
      </w:pPr>
      <w:r>
        <w:rPr>
          <w:rFonts w:ascii="Consolas" w:hAnsi="Consolas"/>
          <w:color w:val="172033"/>
          <w:sz w:val="14"/>
        </w:rPr>
        <w:t xml:space="preserve">    print(data.text, end=" ")</w:t>
      </w:r>
    </w:p>
    <w:p w14:paraId="4A192DD0">
      <w:pPr>
        <w:spacing w:after="0"/>
        <w:ind w:left="86"/>
      </w:pPr>
      <w:r>
        <w:rPr>
          <w:rFonts w:ascii="Consolas" w:hAnsi="Consolas"/>
          <w:color w:val="172033"/>
          <w:sz w:val="14"/>
        </w:rPr>
        <w:t>print()</w:t>
      </w:r>
    </w:p>
    <w:p w14:paraId="5395753B">
      <w:pPr>
        <w:spacing w:after="0"/>
        <w:ind w:left="86"/>
      </w:pPr>
      <w:r>
        <w:rPr>
          <w:rFonts w:ascii="Consolas" w:hAnsi="Consolas"/>
          <w:color w:val="172033"/>
          <w:sz w:val="14"/>
        </w:rPr>
        <w:t xml:space="preserve"> </w:t>
      </w:r>
    </w:p>
    <w:p w14:paraId="417DD59C">
      <w:pPr>
        <w:spacing w:after="0"/>
        <w:ind w:left="86"/>
      </w:pPr>
      <w:r>
        <w:rPr>
          <w:rFonts w:ascii="Consolas" w:hAnsi="Consolas"/>
          <w:color w:val="172033"/>
          <w:sz w:val="14"/>
        </w:rPr>
        <w:t xml:space="preserve"> </w:t>
      </w:r>
    </w:p>
    <w:p w14:paraId="6A54900A">
      <w:pPr>
        <w:spacing w:after="0"/>
        <w:ind w:left="86"/>
      </w:pPr>
      <w:r>
        <w:rPr>
          <w:rFonts w:ascii="Consolas" w:hAnsi="Consolas"/>
          <w:color w:val="172033"/>
          <w:sz w:val="14"/>
        </w:rPr>
        <w:t># TC03 - Last Row</w:t>
      </w:r>
    </w:p>
    <w:p w14:paraId="55109971">
      <w:pPr>
        <w:spacing w:after="0"/>
        <w:ind w:left="86"/>
      </w:pPr>
      <w:r>
        <w:rPr>
          <w:rFonts w:ascii="Consolas" w:hAnsi="Consolas"/>
          <w:color w:val="172033"/>
          <w:sz w:val="14"/>
        </w:rPr>
        <w:t>print("\nTC03 - Last Row")</w:t>
      </w:r>
    </w:p>
    <w:p w14:paraId="0ABEB77E">
      <w:pPr>
        <w:spacing w:after="0"/>
        <w:ind w:left="86"/>
      </w:pPr>
      <w:r>
        <w:rPr>
          <w:rFonts w:ascii="Consolas" w:hAnsi="Consolas"/>
          <w:color w:val="172033"/>
          <w:sz w:val="14"/>
        </w:rPr>
        <w:t>last_row = employee_table.find_elements(</w:t>
      </w:r>
    </w:p>
    <w:p w14:paraId="1769600C">
      <w:pPr>
        <w:spacing w:after="0"/>
        <w:ind w:left="86"/>
      </w:pPr>
      <w:r>
        <w:rPr>
          <w:rFonts w:ascii="Consolas" w:hAnsi="Consolas"/>
          <w:color w:val="172033"/>
          <w:sz w:val="14"/>
        </w:rPr>
        <w:t xml:space="preserve">    By.XPATH, ".//tbody/tr[last()]/td"</w:t>
      </w:r>
    </w:p>
    <w:p w14:paraId="4C97D260">
      <w:pPr>
        <w:spacing w:after="0"/>
        <w:ind w:left="86"/>
      </w:pPr>
      <w:r>
        <w:rPr>
          <w:rFonts w:ascii="Consolas" w:hAnsi="Consolas"/>
          <w:color w:val="172033"/>
          <w:sz w:val="14"/>
        </w:rPr>
        <w:t>)</w:t>
      </w:r>
    </w:p>
    <w:p w14:paraId="3B34C6C4">
      <w:pPr>
        <w:spacing w:after="0"/>
        <w:ind w:left="86"/>
      </w:pPr>
      <w:r>
        <w:rPr>
          <w:rFonts w:ascii="Consolas" w:hAnsi="Consolas"/>
          <w:color w:val="172033"/>
          <w:sz w:val="14"/>
        </w:rPr>
        <w:t>for data in last_row:</w:t>
      </w:r>
    </w:p>
    <w:p w14:paraId="0DC56053">
      <w:pPr>
        <w:spacing w:after="0"/>
        <w:ind w:left="86"/>
      </w:pPr>
      <w:r>
        <w:rPr>
          <w:rFonts w:ascii="Consolas" w:hAnsi="Consolas"/>
          <w:color w:val="172033"/>
          <w:sz w:val="14"/>
        </w:rPr>
        <w:t xml:space="preserve">    print(data.text, end=" ")</w:t>
      </w:r>
    </w:p>
    <w:p w14:paraId="79818F6D">
      <w:pPr>
        <w:spacing w:after="0"/>
        <w:ind w:left="86"/>
      </w:pPr>
      <w:r>
        <w:rPr>
          <w:rFonts w:ascii="Consolas" w:hAnsi="Consolas"/>
          <w:color w:val="172033"/>
          <w:sz w:val="14"/>
        </w:rPr>
        <w:t>print()</w:t>
      </w:r>
    </w:p>
    <w:p w14:paraId="53FB506E">
      <w:pPr>
        <w:spacing w:after="0"/>
        <w:ind w:left="86"/>
      </w:pPr>
      <w:r>
        <w:rPr>
          <w:rFonts w:ascii="Consolas" w:hAnsi="Consolas"/>
          <w:color w:val="172033"/>
          <w:sz w:val="14"/>
        </w:rPr>
        <w:t xml:space="preserve"> </w:t>
      </w:r>
    </w:p>
    <w:p w14:paraId="64E48BC2">
      <w:pPr>
        <w:spacing w:after="0"/>
        <w:ind w:left="86"/>
      </w:pPr>
      <w:r>
        <w:rPr>
          <w:rFonts w:ascii="Consolas" w:hAnsi="Consolas"/>
          <w:color w:val="172033"/>
          <w:sz w:val="14"/>
        </w:rPr>
        <w:t xml:space="preserve"> </w:t>
      </w:r>
    </w:p>
    <w:p w14:paraId="3A222508">
      <w:pPr>
        <w:spacing w:after="0"/>
        <w:ind w:left="86"/>
      </w:pPr>
      <w:r>
        <w:rPr>
          <w:rFonts w:ascii="Consolas" w:hAnsi="Consolas"/>
          <w:color w:val="172033"/>
          <w:sz w:val="14"/>
        </w:rPr>
        <w:t># TC04 - Search Employee by Last Name</w:t>
      </w:r>
    </w:p>
    <w:p w14:paraId="688D548E">
      <w:pPr>
        <w:spacing w:after="0"/>
        <w:ind w:left="86"/>
      </w:pPr>
      <w:r>
        <w:rPr>
          <w:rFonts w:ascii="Consolas" w:hAnsi="Consolas"/>
          <w:color w:val="172033"/>
          <w:sz w:val="14"/>
        </w:rPr>
        <w:t>print("\nTC04 - Employee Search Based on Last Name")</w:t>
      </w:r>
    </w:p>
    <w:p w14:paraId="650568FE">
      <w:pPr>
        <w:spacing w:after="0"/>
        <w:ind w:left="86"/>
      </w:pPr>
      <w:r>
        <w:rPr>
          <w:rFonts w:ascii="Consolas" w:hAnsi="Consolas"/>
          <w:color w:val="172033"/>
          <w:sz w:val="14"/>
        </w:rPr>
        <w:t>last_name_search = "smith"</w:t>
      </w:r>
    </w:p>
    <w:p w14:paraId="70D99DB1">
      <w:pPr>
        <w:spacing w:after="0"/>
        <w:ind w:left="86"/>
      </w:pPr>
      <w:r>
        <w:rPr>
          <w:rFonts w:ascii="Consolas" w:hAnsi="Consolas"/>
          <w:color w:val="172033"/>
          <w:sz w:val="14"/>
        </w:rPr>
        <w:t>found = False</w:t>
      </w:r>
    </w:p>
    <w:p w14:paraId="02B66F0C">
      <w:pPr>
        <w:spacing w:after="0"/>
        <w:ind w:left="86"/>
      </w:pPr>
      <w:r>
        <w:rPr>
          <w:rFonts w:ascii="Consolas" w:hAnsi="Consolas"/>
          <w:color w:val="172033"/>
          <w:sz w:val="14"/>
        </w:rPr>
        <w:t xml:space="preserve"> </w:t>
      </w:r>
    </w:p>
    <w:p w14:paraId="5B456207">
      <w:pPr>
        <w:spacing w:after="0"/>
        <w:ind w:left="86"/>
      </w:pPr>
      <w:r>
        <w:rPr>
          <w:rFonts w:ascii="Consolas" w:hAnsi="Consolas"/>
          <w:color w:val="172033"/>
          <w:sz w:val="14"/>
        </w:rPr>
        <w:t>for row in rows:</w:t>
      </w:r>
    </w:p>
    <w:p w14:paraId="38774A91">
      <w:pPr>
        <w:spacing w:after="0"/>
        <w:ind w:left="86"/>
      </w:pPr>
      <w:r>
        <w:rPr>
          <w:rFonts w:ascii="Consolas" w:hAnsi="Consolas"/>
          <w:color w:val="172033"/>
          <w:sz w:val="14"/>
        </w:rPr>
        <w:t xml:space="preserve">    row_data = row.find_elements(By.TAG_NAME, "td")</w:t>
      </w:r>
    </w:p>
    <w:p w14:paraId="525B302C">
      <w:pPr>
        <w:spacing w:after="0"/>
        <w:ind w:left="86"/>
      </w:pPr>
      <w:r>
        <w:rPr>
          <w:rFonts w:ascii="Consolas" w:hAnsi="Consolas"/>
          <w:color w:val="172033"/>
          <w:sz w:val="14"/>
        </w:rPr>
        <w:t xml:space="preserve">    if row_data and len(row_data) &gt; 2:</w:t>
      </w:r>
    </w:p>
    <w:p w14:paraId="29306430">
      <w:pPr>
        <w:spacing w:after="0"/>
        <w:ind w:left="86"/>
      </w:pPr>
      <w:r>
        <w:rPr>
          <w:rFonts w:ascii="Consolas" w:hAnsi="Consolas"/>
          <w:color w:val="172033"/>
          <w:sz w:val="14"/>
        </w:rPr>
        <w:t xml:space="preserve">        if row_data[2].text.strip().lower() == last_name_search.lower():</w:t>
      </w:r>
    </w:p>
    <w:p w14:paraId="7B2D76B3">
      <w:pPr>
        <w:spacing w:after="0"/>
        <w:ind w:left="86"/>
      </w:pPr>
      <w:r>
        <w:rPr>
          <w:rFonts w:ascii="Consolas" w:hAnsi="Consolas"/>
          <w:color w:val="172033"/>
          <w:sz w:val="14"/>
        </w:rPr>
        <w:t xml:space="preserve">            for data in row_data:</w:t>
      </w:r>
    </w:p>
    <w:p w14:paraId="044B1F1B">
      <w:pPr>
        <w:spacing w:after="0"/>
        <w:ind w:left="86"/>
      </w:pPr>
      <w:r>
        <w:rPr>
          <w:rFonts w:ascii="Consolas" w:hAnsi="Consolas"/>
          <w:color w:val="172033"/>
          <w:sz w:val="14"/>
        </w:rPr>
        <w:t xml:space="preserve">                print(data.text, end=" ")</w:t>
      </w:r>
    </w:p>
    <w:p w14:paraId="62FE7F11">
      <w:pPr>
        <w:spacing w:after="0"/>
        <w:ind w:left="86"/>
      </w:pPr>
      <w:r>
        <w:rPr>
          <w:rFonts w:ascii="Consolas" w:hAnsi="Consolas"/>
          <w:color w:val="172033"/>
          <w:sz w:val="14"/>
        </w:rPr>
        <w:t xml:space="preserve">            print()</w:t>
      </w:r>
    </w:p>
    <w:p w14:paraId="02F1861F">
      <w:pPr>
        <w:spacing w:after="0"/>
        <w:ind w:left="86"/>
      </w:pPr>
      <w:r>
        <w:rPr>
          <w:rFonts w:ascii="Consolas" w:hAnsi="Consolas"/>
          <w:color w:val="172033"/>
          <w:sz w:val="14"/>
        </w:rPr>
        <w:t xml:space="preserve">            found = True</w:t>
      </w:r>
    </w:p>
    <w:p w14:paraId="20CD476B">
      <w:pPr>
        <w:spacing w:after="0"/>
        <w:ind w:left="86"/>
      </w:pPr>
      <w:r>
        <w:rPr>
          <w:rFonts w:ascii="Consolas" w:hAnsi="Consolas"/>
          <w:color w:val="172033"/>
          <w:sz w:val="14"/>
        </w:rPr>
        <w:t xml:space="preserve"> </w:t>
      </w:r>
    </w:p>
    <w:p w14:paraId="69E71569">
      <w:pPr>
        <w:spacing w:after="0"/>
        <w:ind w:left="86"/>
      </w:pPr>
      <w:r>
        <w:rPr>
          <w:rFonts w:ascii="Consolas" w:hAnsi="Consolas"/>
          <w:color w:val="172033"/>
          <w:sz w:val="14"/>
        </w:rPr>
        <w:t>if not found:</w:t>
      </w:r>
    </w:p>
    <w:p w14:paraId="281810C9">
      <w:pPr>
        <w:spacing w:after="0"/>
        <w:ind w:left="86"/>
      </w:pPr>
      <w:r>
        <w:rPr>
          <w:rFonts w:ascii="Consolas" w:hAnsi="Consolas"/>
          <w:color w:val="172033"/>
          <w:sz w:val="14"/>
        </w:rPr>
        <w:t xml:space="preserve">    print("Employee Data Not Found")</w:t>
      </w:r>
    </w:p>
    <w:p w14:paraId="5F487508">
      <w:pPr>
        <w:spacing w:after="0"/>
        <w:ind w:left="86"/>
      </w:pPr>
      <w:r>
        <w:rPr>
          <w:rFonts w:ascii="Consolas" w:hAnsi="Consolas"/>
          <w:color w:val="172033"/>
          <w:sz w:val="14"/>
        </w:rPr>
        <w:t xml:space="preserve"> </w:t>
      </w:r>
    </w:p>
    <w:p w14:paraId="224A276F">
      <w:pPr>
        <w:spacing w:after="0"/>
        <w:ind w:left="86"/>
      </w:pPr>
      <w:r>
        <w:rPr>
          <w:rFonts w:ascii="Consolas" w:hAnsi="Consolas"/>
          <w:color w:val="172033"/>
          <w:sz w:val="14"/>
        </w:rPr>
        <w:t xml:space="preserve"> </w:t>
      </w:r>
    </w:p>
    <w:p w14:paraId="58F29CA6">
      <w:pPr>
        <w:spacing w:after="0"/>
        <w:ind w:left="86"/>
      </w:pPr>
      <w:r>
        <w:rPr>
          <w:rFonts w:ascii="Consolas" w:hAnsi="Consolas"/>
          <w:color w:val="172033"/>
          <w:sz w:val="14"/>
        </w:rPr>
        <w:t># TC05 - Print All Email Addresses</w:t>
      </w:r>
    </w:p>
    <w:p w14:paraId="0D68028A">
      <w:pPr>
        <w:spacing w:after="0"/>
        <w:ind w:left="86"/>
      </w:pPr>
      <w:r>
        <w:rPr>
          <w:rFonts w:ascii="Consolas" w:hAnsi="Consolas"/>
          <w:color w:val="172033"/>
          <w:sz w:val="14"/>
        </w:rPr>
        <w:t>print("\nTC05 - Email of All Rows")</w:t>
      </w:r>
    </w:p>
    <w:p w14:paraId="48CA39FA">
      <w:pPr>
        <w:spacing w:after="0"/>
        <w:ind w:left="86"/>
      </w:pPr>
      <w:r>
        <w:rPr>
          <w:rFonts w:ascii="Consolas" w:hAnsi="Consolas"/>
          <w:color w:val="172033"/>
          <w:sz w:val="14"/>
        </w:rPr>
        <w:t>for row in rows:</w:t>
      </w:r>
    </w:p>
    <w:p w14:paraId="295969DC">
      <w:pPr>
        <w:spacing w:after="0"/>
        <w:ind w:left="86"/>
      </w:pPr>
      <w:r>
        <w:rPr>
          <w:rFonts w:ascii="Consolas" w:hAnsi="Consolas"/>
          <w:color w:val="172033"/>
          <w:sz w:val="14"/>
        </w:rPr>
        <w:t xml:space="preserve">    row_data = row.find_elements(By.TAG_NAME, "td")</w:t>
      </w:r>
    </w:p>
    <w:p w14:paraId="5291FB05">
      <w:pPr>
        <w:spacing w:after="0"/>
        <w:ind w:left="86"/>
      </w:pPr>
      <w:r>
        <w:rPr>
          <w:rFonts w:ascii="Consolas" w:hAnsi="Consolas"/>
          <w:color w:val="172033"/>
          <w:sz w:val="14"/>
        </w:rPr>
        <w:t xml:space="preserve">    if row_data and len(row_data) &gt; 3:</w:t>
      </w:r>
    </w:p>
    <w:p w14:paraId="612E1485">
      <w:pPr>
        <w:spacing w:after="0"/>
        <w:ind w:left="86"/>
      </w:pPr>
      <w:r>
        <w:rPr>
          <w:rFonts w:ascii="Consolas" w:hAnsi="Consolas"/>
          <w:color w:val="172033"/>
          <w:sz w:val="14"/>
        </w:rPr>
        <w:t xml:space="preserve">        print(row_data[3].text)</w:t>
      </w:r>
    </w:p>
    <w:p w14:paraId="4949224A">
      <w:pPr>
        <w:spacing w:after="0"/>
        <w:ind w:left="86"/>
      </w:pPr>
      <w:r>
        <w:rPr>
          <w:rFonts w:ascii="Consolas" w:hAnsi="Consolas"/>
          <w:color w:val="172033"/>
          <w:sz w:val="14"/>
        </w:rPr>
        <w:t>print("Email Printing Success")</w:t>
      </w:r>
    </w:p>
    <w:p w14:paraId="3766222B">
      <w:pPr>
        <w:spacing w:after="0"/>
        <w:ind w:left="86"/>
      </w:pPr>
      <w:r>
        <w:rPr>
          <w:rFonts w:ascii="Consolas" w:hAnsi="Consolas"/>
          <w:color w:val="172033"/>
          <w:sz w:val="14"/>
        </w:rPr>
        <w:t xml:space="preserve"> </w:t>
      </w:r>
    </w:p>
    <w:p w14:paraId="2911CC9F">
      <w:pPr>
        <w:spacing w:after="0"/>
        <w:ind w:left="86"/>
      </w:pPr>
      <w:r>
        <w:rPr>
          <w:rFonts w:ascii="Consolas" w:hAnsi="Consolas"/>
          <w:color w:val="172033"/>
          <w:sz w:val="14"/>
        </w:rPr>
        <w:t xml:space="preserve"> </w:t>
      </w:r>
    </w:p>
    <w:p w14:paraId="604E73CF">
      <w:pPr>
        <w:spacing w:after="0"/>
        <w:ind w:left="86"/>
      </w:pPr>
      <w:r>
        <w:rPr>
          <w:rFonts w:ascii="Consolas" w:hAnsi="Consolas"/>
          <w:color w:val="172033"/>
          <w:sz w:val="14"/>
        </w:rPr>
        <w:t># TC06 - Find Maximum Salary</w:t>
      </w:r>
    </w:p>
    <w:p w14:paraId="167BFC59">
      <w:pPr>
        <w:spacing w:after="0"/>
        <w:ind w:left="86"/>
      </w:pPr>
      <w:r>
        <w:rPr>
          <w:rFonts w:ascii="Consolas" w:hAnsi="Consolas"/>
          <w:color w:val="172033"/>
          <w:sz w:val="14"/>
        </w:rPr>
        <w:t>print("\nTC06 - Maximum Salary")</w:t>
      </w:r>
    </w:p>
    <w:p w14:paraId="7E96F960">
      <w:pPr>
        <w:spacing w:after="0"/>
        <w:ind w:left="86"/>
      </w:pPr>
      <w:r>
        <w:rPr>
          <w:rFonts w:ascii="Consolas" w:hAnsi="Consolas"/>
          <w:color w:val="172033"/>
          <w:sz w:val="14"/>
        </w:rPr>
        <w:t>max_salary = 0</w:t>
      </w:r>
    </w:p>
    <w:p w14:paraId="23B37E07">
      <w:pPr>
        <w:spacing w:after="0"/>
        <w:ind w:left="86"/>
      </w:pPr>
      <w:r>
        <w:rPr>
          <w:rFonts w:ascii="Consolas" w:hAnsi="Consolas"/>
          <w:color w:val="172033"/>
          <w:sz w:val="14"/>
        </w:rPr>
        <w:t>for row in rows:</w:t>
      </w:r>
    </w:p>
    <w:p w14:paraId="39E20C41">
      <w:pPr>
        <w:spacing w:after="0"/>
        <w:ind w:left="86"/>
      </w:pPr>
      <w:r>
        <w:rPr>
          <w:rFonts w:ascii="Consolas" w:hAnsi="Consolas"/>
          <w:color w:val="172033"/>
          <w:sz w:val="14"/>
        </w:rPr>
        <w:t xml:space="preserve">    row_data = row.find_elements(By.TAG_NAME, "td")</w:t>
      </w:r>
    </w:p>
    <w:p w14:paraId="73011653">
      <w:pPr>
        <w:spacing w:after="0"/>
        <w:ind w:left="86"/>
      </w:pPr>
      <w:r>
        <w:rPr>
          <w:rFonts w:ascii="Consolas" w:hAnsi="Consolas"/>
          <w:color w:val="172033"/>
          <w:sz w:val="14"/>
        </w:rPr>
        <w:t xml:space="preserve">    if row_data and len(row_data) &gt; 5:</w:t>
      </w:r>
    </w:p>
    <w:p w14:paraId="147A220C">
      <w:pPr>
        <w:spacing w:after="0"/>
        <w:ind w:left="86"/>
      </w:pPr>
      <w:r>
        <w:rPr>
          <w:rFonts w:ascii="Consolas" w:hAnsi="Consolas"/>
          <w:color w:val="172033"/>
          <w:sz w:val="14"/>
        </w:rPr>
        <w:t xml:space="preserve">        salary_text = row_data[5].text</w:t>
      </w:r>
    </w:p>
    <w:p w14:paraId="4BD37FE0">
      <w:pPr>
        <w:spacing w:after="0"/>
        <w:ind w:left="86"/>
      </w:pPr>
      <w:r>
        <w:rPr>
          <w:rFonts w:ascii="Consolas" w:hAnsi="Consolas"/>
          <w:color w:val="172033"/>
          <w:sz w:val="14"/>
        </w:rPr>
        <w:t xml:space="preserve">        salary = int(salary_text.replace("$", "").replace(",", ""))</w:t>
      </w:r>
    </w:p>
    <w:p w14:paraId="4AFE6D40">
      <w:pPr>
        <w:spacing w:after="0"/>
        <w:ind w:left="86"/>
      </w:pPr>
      <w:r>
        <w:rPr>
          <w:rFonts w:ascii="Consolas" w:hAnsi="Consolas"/>
          <w:color w:val="172033"/>
          <w:sz w:val="14"/>
        </w:rPr>
        <w:t xml:space="preserve">        max_salary = max(salary, max_salary)</w:t>
      </w:r>
    </w:p>
    <w:p w14:paraId="761FB38A">
      <w:pPr>
        <w:spacing w:after="0"/>
        <w:ind w:left="86"/>
      </w:pPr>
      <w:r>
        <w:rPr>
          <w:rFonts w:ascii="Consolas" w:hAnsi="Consolas"/>
          <w:color w:val="172033"/>
          <w:sz w:val="14"/>
        </w:rPr>
        <w:t xml:space="preserve"> </w:t>
      </w:r>
    </w:p>
    <w:p w14:paraId="2892B241">
      <w:pPr>
        <w:spacing w:after="0"/>
        <w:ind w:left="86"/>
      </w:pPr>
      <w:r>
        <w:rPr>
          <w:rFonts w:ascii="Consolas" w:hAnsi="Consolas"/>
          <w:color w:val="172033"/>
          <w:sz w:val="14"/>
        </w:rPr>
        <w:t>print("Maximum Salary:", max_salary)</w:t>
      </w:r>
    </w:p>
    <w:p w14:paraId="6533A3D8">
      <w:pPr>
        <w:spacing w:after="0"/>
        <w:ind w:left="86"/>
      </w:pPr>
      <w:r>
        <w:rPr>
          <w:rFonts w:ascii="Consolas" w:hAnsi="Consolas"/>
          <w:color w:val="172033"/>
          <w:sz w:val="14"/>
        </w:rPr>
        <w:t>print("Maximum Salary Printing Success")</w:t>
      </w:r>
    </w:p>
    <w:p w14:paraId="244406E4">
      <w:pPr>
        <w:spacing w:after="0"/>
        <w:ind w:left="86"/>
      </w:pPr>
      <w:r>
        <w:rPr>
          <w:rFonts w:ascii="Consolas" w:hAnsi="Consolas"/>
          <w:color w:val="172033"/>
          <w:sz w:val="14"/>
        </w:rPr>
        <w:t xml:space="preserve"> </w:t>
      </w:r>
    </w:p>
    <w:p w14:paraId="0E9BEAEB">
      <w:pPr>
        <w:spacing w:after="0"/>
        <w:ind w:left="86"/>
      </w:pPr>
      <w:r>
        <w:rPr>
          <w:rFonts w:ascii="Consolas" w:hAnsi="Consolas"/>
          <w:color w:val="172033"/>
          <w:sz w:val="14"/>
        </w:rPr>
        <w:t xml:space="preserve"> </w:t>
      </w:r>
    </w:p>
    <w:p w14:paraId="7D5EB5B5">
      <w:pPr>
        <w:spacing w:after="0"/>
        <w:ind w:left="86"/>
      </w:pPr>
      <w:r>
        <w:rPr>
          <w:rFonts w:ascii="Consolas" w:hAnsi="Consolas"/>
          <w:color w:val="172033"/>
          <w:sz w:val="14"/>
        </w:rPr>
        <w:t># TC07 - Check Links Inside the Table</w:t>
      </w:r>
    </w:p>
    <w:p w14:paraId="651EE8B3">
      <w:pPr>
        <w:spacing w:after="0"/>
        <w:ind w:left="86"/>
      </w:pPr>
      <w:r>
        <w:rPr>
          <w:rFonts w:ascii="Consolas" w:hAnsi="Consolas"/>
          <w:color w:val="172033"/>
          <w:sz w:val="14"/>
        </w:rPr>
        <w:t>print("\nTC07 - Link Checking")</w:t>
      </w:r>
    </w:p>
    <w:p w14:paraId="21109D20">
      <w:pPr>
        <w:spacing w:after="0"/>
        <w:ind w:left="86"/>
      </w:pPr>
      <w:r>
        <w:rPr>
          <w:rFonts w:ascii="Consolas" w:hAnsi="Consolas"/>
          <w:color w:val="172033"/>
          <w:sz w:val="14"/>
        </w:rPr>
        <w:t>links = employee_table.find_elements(By.TAG_NAME, "a")</w:t>
      </w:r>
    </w:p>
    <w:p w14:paraId="56C74F19">
      <w:pPr>
        <w:spacing w:after="0"/>
        <w:ind w:left="86"/>
      </w:pPr>
      <w:r>
        <w:rPr>
          <w:rFonts w:ascii="Consolas" w:hAnsi="Consolas"/>
          <w:color w:val="172033"/>
          <w:sz w:val="14"/>
        </w:rPr>
        <w:t>if links:</w:t>
      </w:r>
    </w:p>
    <w:p w14:paraId="761D2C99">
      <w:pPr>
        <w:spacing w:after="0"/>
        <w:ind w:left="86"/>
      </w:pPr>
      <w:r>
        <w:rPr>
          <w:rFonts w:ascii="Consolas" w:hAnsi="Consolas"/>
          <w:color w:val="172033"/>
          <w:sz w:val="14"/>
        </w:rPr>
        <w:t xml:space="preserve">    print("Links Exist")</w:t>
      </w:r>
    </w:p>
    <w:p w14:paraId="4D077EFA">
      <w:pPr>
        <w:spacing w:after="0"/>
        <w:ind w:left="86"/>
      </w:pPr>
      <w:r>
        <w:rPr>
          <w:rFonts w:ascii="Consolas" w:hAnsi="Consolas"/>
          <w:color w:val="172033"/>
          <w:sz w:val="14"/>
        </w:rPr>
        <w:t xml:space="preserve">    for link in links:</w:t>
      </w:r>
    </w:p>
    <w:p w14:paraId="74F97DA0">
      <w:pPr>
        <w:spacing w:after="0"/>
        <w:ind w:left="86"/>
      </w:pPr>
      <w:r>
        <w:rPr>
          <w:rFonts w:ascii="Consolas" w:hAnsi="Consolas"/>
          <w:color w:val="172033"/>
          <w:sz w:val="14"/>
        </w:rPr>
        <w:t xml:space="preserve">        print(link.text, link.get_attribute("href"))</w:t>
      </w:r>
    </w:p>
    <w:p w14:paraId="5EF6859E">
      <w:pPr>
        <w:spacing w:after="0"/>
        <w:ind w:left="86"/>
      </w:pPr>
      <w:r>
        <w:rPr>
          <w:rFonts w:ascii="Consolas" w:hAnsi="Consolas"/>
          <w:color w:val="172033"/>
          <w:sz w:val="14"/>
        </w:rPr>
        <w:t>else:</w:t>
      </w:r>
    </w:p>
    <w:p w14:paraId="3A084ADE">
      <w:pPr>
        <w:spacing w:after="0"/>
        <w:ind w:left="86"/>
      </w:pPr>
      <w:r>
        <w:rPr>
          <w:rFonts w:ascii="Consolas" w:hAnsi="Consolas"/>
          <w:color w:val="172033"/>
          <w:sz w:val="14"/>
        </w:rPr>
        <w:t xml:space="preserve">    print("FAIL - No links found in the table")</w:t>
      </w:r>
    </w:p>
    <w:p w14:paraId="3F28CB78">
      <w:pPr>
        <w:spacing w:after="0"/>
        <w:ind w:left="86"/>
      </w:pPr>
      <w:r>
        <w:rPr>
          <w:rFonts w:ascii="Consolas" w:hAnsi="Consolas"/>
          <w:color w:val="172033"/>
          <w:sz w:val="14"/>
        </w:rPr>
        <w:t>print("Link Checking Completed")</w:t>
      </w:r>
    </w:p>
    <w:p w14:paraId="16189D41">
      <w:pPr>
        <w:spacing w:after="0"/>
        <w:ind w:left="86"/>
      </w:pPr>
      <w:r>
        <w:rPr>
          <w:rFonts w:ascii="Consolas" w:hAnsi="Consolas"/>
          <w:color w:val="172033"/>
          <w:sz w:val="14"/>
        </w:rPr>
        <w:t xml:space="preserve"> </w:t>
      </w:r>
    </w:p>
    <w:p w14:paraId="06F7FCDC">
      <w:pPr>
        <w:spacing w:after="0"/>
        <w:ind w:left="86"/>
      </w:pPr>
      <w:r>
        <w:rPr>
          <w:rFonts w:ascii="Consolas" w:hAnsi="Consolas"/>
          <w:color w:val="172033"/>
          <w:sz w:val="14"/>
        </w:rPr>
        <w:t xml:space="preserve"> </w:t>
      </w:r>
    </w:p>
    <w:p w14:paraId="2BDFD590">
      <w:pPr>
        <w:spacing w:after="0"/>
        <w:ind w:left="86"/>
      </w:pPr>
      <w:r>
        <w:rPr>
          <w:rFonts w:ascii="Consolas" w:hAnsi="Consolas"/>
          <w:color w:val="172033"/>
          <w:sz w:val="14"/>
        </w:rPr>
        <w:t># TC08 - Count Data Rows</w:t>
      </w:r>
    </w:p>
    <w:p w14:paraId="3A4C2F0D">
      <w:pPr>
        <w:spacing w:after="0"/>
        <w:ind w:left="86"/>
      </w:pPr>
      <w:r>
        <w:rPr>
          <w:rFonts w:ascii="Consolas" w:hAnsi="Consolas"/>
          <w:color w:val="172033"/>
          <w:sz w:val="14"/>
        </w:rPr>
        <w:t>print("\nTC08 - Count Data Rows")</w:t>
      </w:r>
    </w:p>
    <w:p w14:paraId="7931ED23">
      <w:pPr>
        <w:spacing w:after="0"/>
        <w:ind w:left="86"/>
      </w:pPr>
      <w:r>
        <w:rPr>
          <w:rFonts w:ascii="Consolas" w:hAnsi="Consolas"/>
          <w:color w:val="172033"/>
          <w:sz w:val="14"/>
        </w:rPr>
        <w:t>count_data_rows = 0</w:t>
      </w:r>
    </w:p>
    <w:p w14:paraId="0D293B3F">
      <w:pPr>
        <w:spacing w:after="0"/>
        <w:ind w:left="86"/>
      </w:pPr>
      <w:r>
        <w:rPr>
          <w:rFonts w:ascii="Consolas" w:hAnsi="Consolas"/>
          <w:color w:val="172033"/>
          <w:sz w:val="14"/>
        </w:rPr>
        <w:t>for row in rows:</w:t>
      </w:r>
    </w:p>
    <w:p w14:paraId="2A6819A8">
      <w:pPr>
        <w:spacing w:after="0"/>
        <w:ind w:left="86"/>
      </w:pPr>
      <w:r>
        <w:rPr>
          <w:rFonts w:ascii="Consolas" w:hAnsi="Consolas"/>
          <w:color w:val="172033"/>
          <w:sz w:val="14"/>
        </w:rPr>
        <w:t xml:space="preserve">    data_exists = row.find_elements(By.TAG_NAME, "td")</w:t>
      </w:r>
    </w:p>
    <w:p w14:paraId="592F2087">
      <w:pPr>
        <w:spacing w:after="0"/>
        <w:ind w:left="86"/>
      </w:pPr>
      <w:r>
        <w:rPr>
          <w:rFonts w:ascii="Consolas" w:hAnsi="Consolas"/>
          <w:color w:val="172033"/>
          <w:sz w:val="14"/>
        </w:rPr>
        <w:t xml:space="preserve">    if data_exists:</w:t>
      </w:r>
    </w:p>
    <w:p w14:paraId="643F8DE6">
      <w:pPr>
        <w:spacing w:after="0"/>
        <w:ind w:left="86"/>
      </w:pPr>
      <w:r>
        <w:rPr>
          <w:rFonts w:ascii="Consolas" w:hAnsi="Consolas"/>
          <w:color w:val="172033"/>
          <w:sz w:val="14"/>
        </w:rPr>
        <w:t xml:space="preserve">        count_data_rows += 1</w:t>
      </w:r>
    </w:p>
    <w:p w14:paraId="0D5E73EE">
      <w:pPr>
        <w:spacing w:after="0"/>
        <w:ind w:left="86"/>
      </w:pPr>
      <w:r>
        <w:rPr>
          <w:rFonts w:ascii="Consolas" w:hAnsi="Consolas"/>
          <w:color w:val="172033"/>
          <w:sz w:val="14"/>
        </w:rPr>
        <w:t xml:space="preserve"> </w:t>
      </w:r>
    </w:p>
    <w:p w14:paraId="42DB7BD8">
      <w:pPr>
        <w:spacing w:after="0"/>
        <w:ind w:left="86"/>
      </w:pPr>
      <w:r>
        <w:rPr>
          <w:rFonts w:ascii="Consolas" w:hAnsi="Consolas"/>
          <w:color w:val="172033"/>
          <w:sz w:val="14"/>
        </w:rPr>
        <w:t>print("Data Row Count:", count_data_rows)</w:t>
      </w:r>
    </w:p>
    <w:p w14:paraId="1A947C89">
      <w:pPr>
        <w:spacing w:after="0"/>
        <w:ind w:left="86"/>
      </w:pPr>
      <w:r>
        <w:rPr>
          <w:rFonts w:ascii="Consolas" w:hAnsi="Consolas"/>
          <w:color w:val="172033"/>
          <w:sz w:val="14"/>
        </w:rPr>
        <w:t>print("Count Data Rows Success")</w:t>
      </w:r>
    </w:p>
    <w:p w14:paraId="71B565FD">
      <w:pPr>
        <w:spacing w:after="0"/>
        <w:ind w:left="86"/>
      </w:pPr>
      <w:r>
        <w:rPr>
          <w:rFonts w:ascii="Consolas" w:hAnsi="Consolas"/>
          <w:color w:val="172033"/>
          <w:sz w:val="14"/>
        </w:rPr>
        <w:t xml:space="preserve"> </w:t>
      </w:r>
    </w:p>
    <w:p w14:paraId="0DB98DA7">
      <w:pPr>
        <w:spacing w:after="0"/>
        <w:ind w:left="86"/>
      </w:pPr>
      <w:r>
        <w:rPr>
          <w:rFonts w:ascii="Consolas" w:hAnsi="Consolas"/>
          <w:color w:val="172033"/>
          <w:sz w:val="14"/>
        </w:rPr>
        <w:t>time.sleep(3)</w:t>
      </w:r>
    </w:p>
    <w:p w14:paraId="7814C106">
      <w:pPr>
        <w:spacing w:after="0"/>
        <w:ind w:left="86"/>
      </w:pPr>
      <w:r>
        <w:rPr>
          <w:rFonts w:ascii="Consolas" w:hAnsi="Consolas"/>
          <w:color w:val="172033"/>
          <w:sz w:val="14"/>
        </w:rPr>
        <w:t>driver.quit()</w:t>
      </w:r>
    </w:p>
    <w:p w14:paraId="292E3A56">
      <w:r>
        <w:br w:type="page"/>
      </w:r>
    </w:p>
    <w:p w14:paraId="59E934F8">
      <w:pPr>
        <w:pStyle w:val="2"/>
      </w:pPr>
      <w:r>
        <w:t>4. Topic-wise Output and Evidence</w:t>
      </w:r>
    </w:p>
    <w:p w14:paraId="16BB9311">
      <w:r>
        <w:t>The outputs below are transcribed from the supplied VS Code screenshot. They represent the first page currently displayed by the website.</w:t>
      </w:r>
    </w:p>
    <w:p w14:paraId="0DC05996">
      <w:pPr>
        <w:pStyle w:val="3"/>
      </w:pPr>
      <w:r>
        <w:t>TC01 — Table Headers</w:t>
      </w:r>
    </w:p>
    <w:p w14:paraId="5098F5C7">
      <w:pPr>
        <w:shd w:val="clear" w:fill="F1F5F9"/>
        <w:spacing w:before="40" w:after="160"/>
        <w:ind w:left="259" w:right="173"/>
      </w:pPr>
      <w:r>
        <w:rPr>
          <w:rFonts w:ascii="Consolas" w:hAnsi="Consolas"/>
          <w:color w:val="172033"/>
          <w:sz w:val="17"/>
        </w:rPr>
        <w:t>ID FIRST NAME LAST NAME EMAIL AGE SALARY DEPT STATUS</w:t>
      </w:r>
    </w:p>
    <w:p w14:paraId="5396A435">
      <w:pPr>
        <w:pStyle w:val="3"/>
      </w:pPr>
      <w:r>
        <w:t>TC02 — First Row</w:t>
      </w:r>
    </w:p>
    <w:p w14:paraId="07057092">
      <w:pPr>
        <w:shd w:val="clear" w:fill="F1F5F9"/>
        <w:spacing w:before="40" w:after="160"/>
        <w:ind w:left="259" w:right="173"/>
      </w:pPr>
      <w:r>
        <w:rPr>
          <w:rFonts w:ascii="Consolas" w:hAnsi="Consolas"/>
          <w:color w:val="172033"/>
          <w:sz w:val="17"/>
        </w:rPr>
        <w:t>1 John Smith john.smith@company.com 35 $75,000 Engineering Active</w:t>
      </w:r>
    </w:p>
    <w:p w14:paraId="59AD9E0F">
      <w:pPr>
        <w:pStyle w:val="3"/>
      </w:pPr>
      <w:r>
        <w:t>TC03 — Last Row</w:t>
      </w:r>
    </w:p>
    <w:p w14:paraId="38505344">
      <w:pPr>
        <w:shd w:val="clear" w:fill="F1F5F9"/>
        <w:spacing w:before="40" w:after="160"/>
        <w:ind w:left="259" w:right="173"/>
      </w:pPr>
      <w:r>
        <w:rPr>
          <w:rFonts w:ascii="Consolas" w:hAnsi="Consolas"/>
          <w:color w:val="172033"/>
          <w:sz w:val="17"/>
        </w:rPr>
        <w:t>5 David Jones d.jones@company.com 45 $120,000 Executive Active</w:t>
      </w:r>
    </w:p>
    <w:p w14:paraId="236A8425">
      <w:pPr>
        <w:pStyle w:val="3"/>
      </w:pPr>
      <w:r>
        <w:t>TC04 — Employee Search Based on Last Name</w:t>
      </w:r>
    </w:p>
    <w:p w14:paraId="5D0609F0">
      <w:pPr>
        <w:shd w:val="clear" w:fill="F1F5F9"/>
        <w:spacing w:before="40" w:after="160"/>
        <w:ind w:left="259" w:right="173"/>
      </w:pPr>
      <w:r>
        <w:rPr>
          <w:rFonts w:ascii="Consolas" w:hAnsi="Consolas"/>
          <w:color w:val="172033"/>
          <w:sz w:val="17"/>
        </w:rPr>
        <w:t>1 John Smith john.smith@company.com 35 $75,000 Engineering Active</w:t>
      </w:r>
    </w:p>
    <w:p w14:paraId="64939696">
      <w:pPr>
        <w:pStyle w:val="3"/>
      </w:pPr>
      <w:r>
        <w:t>TC05 — Email of All Rows</w:t>
      </w:r>
    </w:p>
    <w:p w14:paraId="61C56300">
      <w:pPr>
        <w:shd w:val="clear" w:fill="F1F5F9"/>
        <w:spacing w:before="40" w:after="160"/>
        <w:ind w:left="259" w:right="173"/>
      </w:pPr>
      <w:r>
        <w:rPr>
          <w:rFonts w:ascii="Consolas" w:hAnsi="Consolas"/>
          <w:color w:val="172033"/>
          <w:sz w:val="17"/>
        </w:rPr>
        <w:t>john.smith@company.com</w:t>
      </w:r>
      <w:r>
        <w:rPr>
          <w:rFonts w:ascii="Consolas" w:hAnsi="Consolas"/>
          <w:color w:val="172033"/>
          <w:sz w:val="17"/>
        </w:rPr>
        <w:br w:type="textWrapping"/>
      </w:r>
      <w:r>
        <w:rPr>
          <w:rFonts w:ascii="Consolas" w:hAnsi="Consolas"/>
          <w:color w:val="172033"/>
          <w:sz w:val="17"/>
        </w:rPr>
        <w:t>sarah.j@company.com</w:t>
      </w:r>
      <w:r>
        <w:rPr>
          <w:rFonts w:ascii="Consolas" w:hAnsi="Consolas"/>
          <w:color w:val="172033"/>
          <w:sz w:val="17"/>
        </w:rPr>
        <w:br w:type="textWrapping"/>
      </w:r>
      <w:r>
        <w:rPr>
          <w:rFonts w:ascii="Consolas" w:hAnsi="Consolas"/>
          <w:color w:val="172033"/>
          <w:sz w:val="17"/>
        </w:rPr>
        <w:t>m.williams@company.com</w:t>
      </w:r>
      <w:r>
        <w:rPr>
          <w:rFonts w:ascii="Consolas" w:hAnsi="Consolas"/>
          <w:color w:val="172033"/>
          <w:sz w:val="17"/>
        </w:rPr>
        <w:br w:type="textWrapping"/>
      </w:r>
      <w:r>
        <w:rPr>
          <w:rFonts w:ascii="Consolas" w:hAnsi="Consolas"/>
          <w:color w:val="172033"/>
          <w:sz w:val="17"/>
        </w:rPr>
        <w:t>emily.brown@company.com</w:t>
      </w:r>
      <w:r>
        <w:rPr>
          <w:rFonts w:ascii="Consolas" w:hAnsi="Consolas"/>
          <w:color w:val="172033"/>
          <w:sz w:val="17"/>
        </w:rPr>
        <w:br w:type="textWrapping"/>
      </w:r>
      <w:r>
        <w:rPr>
          <w:rFonts w:ascii="Consolas" w:hAnsi="Consolas"/>
          <w:color w:val="172033"/>
          <w:sz w:val="17"/>
        </w:rPr>
        <w:t>d.jones@company.com</w:t>
      </w:r>
      <w:r>
        <w:rPr>
          <w:rFonts w:ascii="Consolas" w:hAnsi="Consolas"/>
          <w:color w:val="172033"/>
          <w:sz w:val="17"/>
        </w:rPr>
        <w:br w:type="textWrapping"/>
      </w:r>
      <w:r>
        <w:rPr>
          <w:rFonts w:ascii="Consolas" w:hAnsi="Consolas"/>
          <w:color w:val="172033"/>
          <w:sz w:val="17"/>
        </w:rPr>
        <w:t>Email Printing Success</w:t>
      </w:r>
    </w:p>
    <w:p w14:paraId="565368B1">
      <w:pPr>
        <w:pStyle w:val="3"/>
      </w:pPr>
      <w:r>
        <w:t>TC06 — Maximum Salary</w:t>
      </w:r>
    </w:p>
    <w:p w14:paraId="7066DBD3">
      <w:pPr>
        <w:shd w:val="clear" w:fill="F1F5F9"/>
        <w:spacing w:before="40" w:after="160"/>
        <w:ind w:left="259" w:right="173"/>
      </w:pPr>
      <w:r>
        <w:rPr>
          <w:rFonts w:ascii="Consolas" w:hAnsi="Consolas"/>
          <w:color w:val="172033"/>
          <w:sz w:val="17"/>
        </w:rPr>
        <w:t>Maximum Salary: 120000</w:t>
      </w:r>
      <w:r>
        <w:rPr>
          <w:rFonts w:ascii="Consolas" w:hAnsi="Consolas"/>
          <w:color w:val="172033"/>
          <w:sz w:val="17"/>
        </w:rPr>
        <w:br w:type="textWrapping"/>
      </w:r>
      <w:r>
        <w:rPr>
          <w:rFonts w:ascii="Consolas" w:hAnsi="Consolas"/>
          <w:color w:val="172033"/>
          <w:sz w:val="17"/>
        </w:rPr>
        <w:t>Maximum Salary Printing Success</w:t>
      </w:r>
    </w:p>
    <w:p w14:paraId="0A59AC6F">
      <w:pPr>
        <w:pStyle w:val="3"/>
      </w:pPr>
      <w:r>
        <w:t>TC07 — Link Checking</w:t>
      </w:r>
    </w:p>
    <w:p w14:paraId="40527A4A">
      <w:pPr>
        <w:shd w:val="clear" w:fill="F1F5F9"/>
        <w:spacing w:before="40" w:after="160"/>
        <w:ind w:left="259" w:right="173"/>
      </w:pPr>
      <w:r>
        <w:rPr>
          <w:rFonts w:ascii="Consolas" w:hAnsi="Consolas"/>
          <w:color w:val="172033"/>
          <w:sz w:val="17"/>
        </w:rPr>
        <w:t>FAIL - No links found in the table</w:t>
      </w:r>
      <w:r>
        <w:rPr>
          <w:rFonts w:ascii="Consolas" w:hAnsi="Consolas"/>
          <w:color w:val="172033"/>
          <w:sz w:val="17"/>
        </w:rPr>
        <w:br w:type="textWrapping"/>
      </w:r>
      <w:r>
        <w:rPr>
          <w:rFonts w:ascii="Consolas" w:hAnsi="Consolas"/>
          <w:color w:val="172033"/>
          <w:sz w:val="17"/>
        </w:rPr>
        <w:t>Link Checking Completed</w:t>
      </w:r>
    </w:p>
    <w:p w14:paraId="540E2749">
      <w:pPr>
        <w:pStyle w:val="3"/>
      </w:pPr>
      <w:r>
        <w:t>TC08 — Count Data Rows</w:t>
      </w:r>
    </w:p>
    <w:p w14:paraId="6F4A9B50">
      <w:pPr>
        <w:shd w:val="clear" w:fill="F1F5F9"/>
        <w:spacing w:before="40" w:after="160"/>
        <w:ind w:left="259" w:right="173"/>
      </w:pPr>
      <w:r>
        <w:rPr>
          <w:rFonts w:ascii="Consolas" w:hAnsi="Consolas"/>
          <w:color w:val="172033"/>
          <w:sz w:val="17"/>
        </w:rPr>
        <w:t>Data Row Count: 5</w:t>
      </w:r>
      <w:r>
        <w:rPr>
          <w:rFonts w:ascii="Consolas" w:hAnsi="Consolas"/>
          <w:color w:val="172033"/>
          <w:sz w:val="17"/>
        </w:rPr>
        <w:br w:type="textWrapping"/>
      </w:r>
      <w:r>
        <w:rPr>
          <w:rFonts w:ascii="Consolas" w:hAnsi="Consolas"/>
          <w:color w:val="172033"/>
          <w:sz w:val="17"/>
        </w:rPr>
        <w:t>Count Data Rows Success</w:t>
      </w:r>
    </w:p>
    <w:p w14:paraId="18EB21F6">
      <w:pPr>
        <w:pStyle w:val="2"/>
      </w:pPr>
      <w:r>
        <w:t>5. Screenshots</w:t>
      </w:r>
    </w:p>
    <w:p w14:paraId="04D8D9E4">
      <w:r>
        <w:t>Screenshots supplied with the practice report are included below as supporting evidence.</w:t>
      </w:r>
    </w:p>
    <w:p w14:paraId="13402E97">
      <w:pPr>
        <w:spacing w:before="160"/>
        <w:jc w:val="center"/>
      </w:pPr>
      <w:r>
        <w:drawing>
          <wp:inline distT="0" distB="0" distL="114300" distR="114300">
            <wp:extent cx="6035040" cy="339471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035040" cy="3394710"/>
                    </a:xfrm>
                    <a:prstGeom prst="rect">
                      <a:avLst/>
                    </a:prstGeom>
                  </pic:spPr>
                </pic:pic>
              </a:graphicData>
            </a:graphic>
          </wp:inline>
        </w:drawing>
      </w:r>
    </w:p>
    <w:p w14:paraId="301858CB">
      <w:pPr>
        <w:spacing w:after="240"/>
        <w:jc w:val="center"/>
      </w:pPr>
      <w:r>
        <w:rPr>
          <w:i/>
          <w:color w:val="5B6573"/>
          <w:sz w:val="18"/>
        </w:rPr>
        <w:t>Screenshot 1 — Web Tables Practice page</w:t>
      </w:r>
    </w:p>
    <w:p w14:paraId="062F1495">
      <w:pPr>
        <w:spacing w:before="160"/>
        <w:jc w:val="center"/>
      </w:pPr>
      <w:r>
        <w:drawing>
          <wp:inline distT="0" distB="0" distL="114300" distR="114300">
            <wp:extent cx="6035040" cy="339471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035040" cy="3394710"/>
                    </a:xfrm>
                    <a:prstGeom prst="rect">
                      <a:avLst/>
                    </a:prstGeom>
                  </pic:spPr>
                </pic:pic>
              </a:graphicData>
            </a:graphic>
          </wp:inline>
        </w:drawing>
      </w:r>
    </w:p>
    <w:p w14:paraId="3FBE8809">
      <w:pPr>
        <w:spacing w:after="240"/>
        <w:jc w:val="center"/>
      </w:pPr>
      <w:r>
        <w:rPr>
          <w:i/>
          <w:color w:val="5B6573"/>
          <w:sz w:val="18"/>
        </w:rPr>
        <w:t>Screenshot 2 — Employee table and pagination</w:t>
      </w:r>
    </w:p>
    <w:p w14:paraId="749DA4B3">
      <w:pPr>
        <w:spacing w:before="160"/>
        <w:jc w:val="center"/>
      </w:pPr>
      <w:r>
        <w:drawing>
          <wp:inline distT="0" distB="0" distL="114300" distR="114300">
            <wp:extent cx="6035040" cy="339471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6035040" cy="3394710"/>
                    </a:xfrm>
                    <a:prstGeom prst="rect">
                      <a:avLst/>
                    </a:prstGeom>
                  </pic:spPr>
                </pic:pic>
              </a:graphicData>
            </a:graphic>
          </wp:inline>
        </w:drawing>
      </w:r>
    </w:p>
    <w:p w14:paraId="0756FABC">
      <w:pPr>
        <w:spacing w:after="240"/>
        <w:jc w:val="center"/>
      </w:pPr>
      <w:r>
        <w:rPr>
          <w:i/>
          <w:color w:val="5B6573"/>
          <w:sz w:val="18"/>
        </w:rPr>
        <w:t>Screenshot 3 — Selenium code output in VS Code</w:t>
      </w:r>
    </w:p>
    <w:p w14:paraId="7F747009">
      <w:r>
        <w:br w:type="page"/>
      </w:r>
    </w:p>
    <w:p w14:paraId="7ABE4222">
      <w:pPr>
        <w:pStyle w:val="2"/>
      </w:pPr>
      <w:r>
        <w:t>6. Important Notes</w:t>
      </w:r>
    </w:p>
    <w:p w14:paraId="0A714739">
      <w:pPr>
        <w:pStyle w:val="23"/>
      </w:pPr>
      <w:r>
        <w:t>The website indicates 15 employee records, but the default page displays 5 rows at a time. This script processes only rows currently present in the DOM; it does not automate pagination.</w:t>
      </w:r>
    </w:p>
    <w:p w14:paraId="7CA7F77F">
      <w:pPr>
        <w:pStyle w:val="23"/>
      </w:pPr>
      <w:r>
        <w:t>For that reason, the row count is 5 and the maximum salary of $120,000 is the maximum among the visible five rows, not necessarily all 15 records.</w:t>
      </w:r>
    </w:p>
    <w:p w14:paraId="443C9A96">
      <w:pPr>
        <w:pStyle w:val="23"/>
      </w:pPr>
      <w:r>
        <w:t>Column indexes used: row_data[2] = Last Name, row_data[3] = Email, and row_data[5] = Salary.</w:t>
      </w:r>
    </w:p>
    <w:p w14:paraId="5EE40C99">
      <w:pPr>
        <w:pStyle w:val="23"/>
      </w:pPr>
      <w:r>
        <w:t>TC07 reports no links because no anchor elements were found inside the employee table in this run. This is a recorded observation.</w:t>
      </w:r>
    </w:p>
    <w:p w14:paraId="2226E05B">
      <w:pPr>
        <w:pStyle w:val="23"/>
      </w:pPr>
      <w:r>
        <w:t>A more robust production script would use WebDriverWait rather than relying on fixed time.sleep() pauses.</w:t>
      </w:r>
    </w:p>
    <w:p w14:paraId="72CCF324">
      <w:pPr>
        <w:pStyle w:val="23"/>
      </w:pPr>
      <w:r>
        <w:t>Use a plain URL in driver.get('https://assertqa.com/practice/webtables'), without Markdown link brackets.</w:t>
      </w:r>
    </w:p>
    <w:p w14:paraId="5B7D1062">
      <w:pPr>
        <w:pStyle w:val="2"/>
      </w:pPr>
      <w:r>
        <w:t>7. Conclusion</w:t>
      </w:r>
    </w:p>
    <w:p w14:paraId="1EB9D9A9">
      <w:pPr>
        <w:rPr>
          <w:rFonts w:hint="default"/>
          <w:b/>
          <w:bCs/>
          <w:sz w:val="28"/>
          <w:szCs w:val="28"/>
          <w:lang w:val="en-US"/>
        </w:rPr>
      </w:pPr>
      <w:r>
        <w:t>The script practises eight web-table tasks using Selenium: reading headers and rows, searching by last name, extracting emails, finding a maximum salary, checking for links, and counting visible records. Pagination automation can be added as the next improvement to process all 15 employee records.</w:t>
      </w:r>
      <w:r>
        <w:br w:type="textWrapping"/>
      </w:r>
      <w:r>
        <w:br w:type="textWrapping"/>
      </w:r>
      <w:r>
        <w:rPr>
          <w:b/>
          <w:bCs/>
          <w:sz w:val="28"/>
          <w:szCs w:val="28"/>
        </w:rPr>
        <w:br w:type="textWrapping"/>
      </w:r>
      <w:r>
        <w:rPr>
          <w:rFonts w:hint="default"/>
          <w:b/>
          <w:bCs/>
          <w:sz w:val="28"/>
          <w:szCs w:val="28"/>
          <w:lang w:val="en-US"/>
        </w:rPr>
        <w:t>Github Link:</w:t>
      </w:r>
    </w:p>
    <w:p w14:paraId="17E30439">
      <w:pPr>
        <w:rPr>
          <w:rFonts w:hint="default"/>
          <w:b/>
          <w:bCs/>
          <w:sz w:val="28"/>
          <w:szCs w:val="28"/>
          <w:lang w:val="en-US"/>
        </w:rPr>
      </w:pPr>
    </w:p>
    <w:p w14:paraId="333312E1">
      <w:pPr>
        <w:rPr>
          <w:rFonts w:hint="default"/>
          <w:b/>
          <w:bCs/>
          <w:sz w:val="28"/>
          <w:szCs w:val="28"/>
          <w:lang w:val="en-US"/>
        </w:rPr>
      </w:pPr>
      <w:r>
        <w:rPr>
          <w:rFonts w:hint="default"/>
          <w:b/>
          <w:bCs/>
          <w:sz w:val="28"/>
          <w:szCs w:val="28"/>
          <w:lang w:val="en-US"/>
        </w:rPr>
        <w:t>https://github.com/vigneshm278/HCL_SF_TESTING/blob/main/Selenium_Web_Table_Automation_Vignesh_M_Evidence_Report.docx</w:t>
      </w:r>
      <w:bookmarkStart w:id="0" w:name="_GoBack"/>
      <w:bookmarkEnd w:id="0"/>
    </w:p>
    <w:sectPr>
      <w:headerReference r:id="rId5" w:type="default"/>
      <w:footerReference r:id="rId6" w:type="default"/>
      <w:pgSz w:w="12240" w:h="15840"/>
      <w:pgMar w:top="893" w:right="1037" w:bottom="893" w:left="103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56EA3">
    <w:pPr>
      <w:pStyle w:val="18"/>
      <w:jc w:val="center"/>
    </w:pPr>
    <w:r>
      <w:rPr>
        <w:color w:val="5B6573"/>
        <w:sz w:val="16"/>
      </w:rPr>
      <w:t xml:space="preserve">Vignesh M  •  Reg. No. 212223240176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F617C">
    <w:pPr>
      <w:pStyle w:val="19"/>
      <w:jc w:val="right"/>
    </w:pPr>
    <w:r>
      <w:rPr>
        <w:b/>
        <w:color w:val="2563EB"/>
        <w:sz w:val="16"/>
      </w:rPr>
      <w:t>SELENIUM AUTOMATION  |  EVIDENCE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3CB637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76" w:lineRule="auto"/>
    </w:pPr>
    <w:rPr>
      <w:rFonts w:ascii="Aptos" w:hAnsi="Aptos" w:eastAsiaTheme="minorEastAsia" w:cstheme="minorBidi"/>
      <w:color w:val="28303C"/>
      <w:sz w:val="19"/>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4213D"/>
      <w:sz w:val="34"/>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563EB"/>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F766E"/>
      <w:sz w:val="21"/>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4213D"/>
      <w:spacing w:val="5"/>
      <w:kern w:val="28"/>
      <w:sz w:val="54"/>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221</Words>
  <Characters>1006</Characters>
  <Lines>0</Lines>
  <Paragraphs>0</Paragraphs>
  <TotalTime>1</TotalTime>
  <ScaleCrop>false</ScaleCrop>
  <LinksUpToDate>false</LinksUpToDate>
  <CharactersWithSpaces>1146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Vignesh Vignesh M</cp:lastModifiedBy>
  <dcterms:modified xsi:type="dcterms:W3CDTF">2026-10-09T11:44:02Z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eyJoZGlkIjoiNzQ0ZThmZDZmMjM2ZWZkODA0OGM3YTIzNDcxYTkxZDciLCJ1c2VySWQiOiI1Njc0MTYyMTQxNDAifQ==</vt:lpwstr>
  </property>
  <property fmtid="{D5CDD505-2E9C-101B-9397-08002B2CF9AE}" pid="3" name="KSOProductBuildVer">
    <vt:lpwstr>1033-12.1.0.28485</vt:lpwstr>
  </property>
  <property fmtid="{D5CDD505-2E9C-101B-9397-08002B2CF9AE}" pid="4" name="ICV">
    <vt:lpwstr>0C964927501F4B18B675B4440FD79DD9_12</vt:lpwstr>
  </property>
</Properties>
</file>